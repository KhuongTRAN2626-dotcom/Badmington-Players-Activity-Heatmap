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9D34C">
      <w:pPr>
        <w:spacing w:line="360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  <w:lang w:val="vi-VN"/>
        </w:rPr>
      </w:pPr>
      <w:r>
        <w:rPr>
          <w:rFonts w:hint="default" w:ascii="Times New Roman" w:hAnsi="Times New Roman" w:eastAsia="Calibri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-734695</wp:posOffset>
            </wp:positionH>
            <wp:positionV relativeFrom="paragraph">
              <wp:posOffset>-640080</wp:posOffset>
            </wp:positionV>
            <wp:extent cx="6471920" cy="9954895"/>
            <wp:effectExtent l="9525" t="9525" r="10795" b="17780"/>
            <wp:wrapNone/>
            <wp:docPr id="8" name="Picture 8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khung doi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995489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 cmpd="sng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8"/>
          <w:szCs w:val="28"/>
          <w:lang w:val="vi-VN"/>
        </w:rPr>
        <w:t xml:space="preserve">TRƯỜNG ĐẠI HỌC </w:t>
      </w:r>
      <w:r>
        <w:rPr>
          <w:rFonts w:hint="default" w:ascii="Times New Roman" w:hAnsi="Times New Roman" w:eastAsia="Calibri" w:cs="Times New Roman"/>
          <w:b/>
          <w:sz w:val="28"/>
          <w:szCs w:val="28"/>
          <w:lang w:val="en-US"/>
        </w:rPr>
        <w:t>CÔNG NGHỆ</w:t>
      </w:r>
      <w:r>
        <w:rPr>
          <w:rFonts w:hint="default" w:ascii="Times New Roman" w:hAnsi="Times New Roman" w:eastAsia="Calibri" w:cs="Times New Roman"/>
          <w:b/>
          <w:sz w:val="28"/>
          <w:szCs w:val="28"/>
          <w:lang w:val="vi-VN"/>
        </w:rPr>
        <w:t xml:space="preserve"> KỸ THUẬT TP. HCM</w:t>
      </w:r>
    </w:p>
    <w:p w14:paraId="08435121">
      <w:pPr>
        <w:jc w:val="center"/>
        <w:rPr>
          <w:rFonts w:eastAsia="Calibri"/>
          <w:szCs w:val="28"/>
          <w:lang w:val="vi-VN"/>
        </w:rPr>
      </w:pPr>
      <w:r>
        <w:rPr>
          <w:rFonts w:eastAsia="Calibri"/>
          <w:szCs w:val="28"/>
          <w:lang w:val="vi-VN"/>
        </w:rPr>
        <w:sym w:font="Wingdings" w:char="F097"/>
      </w:r>
      <w:r>
        <w:rPr>
          <w:rFonts w:eastAsia="Calibri"/>
          <w:szCs w:val="28"/>
          <w:lang w:val="vi-VN"/>
        </w:rPr>
        <w:sym w:font="Wingdings" w:char="F09D"/>
      </w:r>
      <w:r>
        <w:rPr>
          <w:rFonts w:eastAsia="Calibri"/>
          <w:szCs w:val="28"/>
          <w:lang w:val="vi-VN"/>
        </w:rPr>
        <w:sym w:font="Wingdings" w:char="F026"/>
      </w:r>
      <w:r>
        <w:rPr>
          <w:rFonts w:eastAsia="Calibri"/>
          <w:szCs w:val="28"/>
          <w:lang w:val="vi-VN"/>
        </w:rPr>
        <w:sym w:font="Wingdings" w:char="F09C"/>
      </w:r>
      <w:r>
        <w:rPr>
          <w:rFonts w:eastAsia="Calibri"/>
          <w:szCs w:val="28"/>
          <w:lang w:val="vi-VN"/>
        </w:rPr>
        <w:sym w:font="Wingdings" w:char="F096"/>
      </w:r>
    </w:p>
    <w:p w14:paraId="2F475A1A">
      <w:pPr>
        <w:jc w:val="center"/>
        <w:rPr>
          <w:rFonts w:eastAsia="Calibri"/>
          <w:szCs w:val="28"/>
          <w:lang w:val="vi-VN"/>
        </w:rPr>
      </w:pPr>
      <w:r>
        <w:rPr>
          <w:rFonts w:ascii="SimSun" w:hAnsi="SimSun" w:eastAsia="SimSun" w:cs="SimSun"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1375410</wp:posOffset>
            </wp:positionH>
            <wp:positionV relativeFrom="paragraph">
              <wp:posOffset>129540</wp:posOffset>
            </wp:positionV>
            <wp:extent cx="2444115" cy="2207260"/>
            <wp:effectExtent l="0" t="0" r="9525" b="2540"/>
            <wp:wrapSquare wrapText="bothSides"/>
            <wp:docPr id="81" name="Picture 8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2207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39D4AB9">
      <w:pPr>
        <w:jc w:val="center"/>
        <w:rPr>
          <w:rFonts w:eastAsia="Calibri"/>
          <w:szCs w:val="28"/>
          <w:lang w:val="vi-VN"/>
        </w:rPr>
      </w:pPr>
    </w:p>
    <w:p w14:paraId="7EF01D6F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166BEB06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5793B471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7A7AEDD5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13C1A1E1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2546EE24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2FAA2455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0549E52B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7BA4B516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102CE82F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6B9000C5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3C2B0BAF">
      <w:pPr>
        <w:jc w:val="center"/>
        <w:rPr>
          <w:rFonts w:hint="default" w:eastAsia="Calibri"/>
          <w:b/>
          <w:bCs/>
          <w:szCs w:val="28"/>
          <w:lang w:val="en-US"/>
        </w:rPr>
      </w:pPr>
    </w:p>
    <w:p w14:paraId="73081875">
      <w:pPr>
        <w:jc w:val="center"/>
        <w:rPr>
          <w:rFonts w:hint="default" w:eastAsia="Calibri"/>
          <w:b/>
          <w:bCs/>
          <w:sz w:val="28"/>
          <w:szCs w:val="28"/>
          <w:lang w:val="en-US"/>
        </w:rPr>
      </w:pPr>
      <w:r>
        <w:rPr>
          <w:rFonts w:hint="default" w:eastAsia="Calibri"/>
          <w:b/>
          <w:bCs/>
          <w:sz w:val="28"/>
          <w:szCs w:val="28"/>
          <w:lang w:val="en-US"/>
        </w:rPr>
        <w:t>MACHINE VISION PROJECT REPORT</w:t>
      </w:r>
    </w:p>
    <w:p w14:paraId="2B5ED56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eastAsia="Calibri"/>
          <w:b/>
          <w:bCs/>
          <w:szCs w:val="28"/>
          <w:lang w:val="en-US"/>
        </w:rPr>
        <w:t xml:space="preserve">TOPIC: </w:t>
      </w:r>
      <w:r>
        <w:rPr>
          <w:rFonts w:hint="default" w:ascii="Times New Roman" w:hAnsi="Times New Roman" w:cs="Times New Roman"/>
          <w:sz w:val="28"/>
          <w:szCs w:val="28"/>
        </w:rPr>
        <w:t>Badminton Player Activity Heatmap</w:t>
      </w:r>
    </w:p>
    <w:p w14:paraId="472B0A0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B9CAA6F">
      <w:pPr>
        <w:jc w:val="righ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GROUP MEMBER NAMES AND ID</w:t>
      </w:r>
    </w:p>
    <w:p w14:paraId="19738ADF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PHẠM VĂN THỊNH - 22146056</w:t>
      </w:r>
    </w:p>
    <w:p w14:paraId="0D3A6A33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TRẦN ANH KHƯƠNG - 22146025</w:t>
      </w:r>
    </w:p>
    <w:p w14:paraId="5F339DB0">
      <w:pPr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DD0C37C">
      <w:pPr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D12C73A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MACHINE VISION PROJECT REPORT</w:t>
      </w:r>
    </w:p>
    <w:p w14:paraId="2C21039A">
      <w:pPr>
        <w:bidi w:val="0"/>
        <w:spacing w:line="24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Topic: </w:t>
      </w:r>
      <w:r>
        <w:rPr>
          <w:rFonts w:hint="default" w:ascii="Times New Roman" w:hAnsi="Times New Roman" w:cs="Times New Roman"/>
          <w:sz w:val="28"/>
          <w:szCs w:val="28"/>
        </w:rPr>
        <w:t>Badminton Player Activity Heatmap</w:t>
      </w:r>
    </w:p>
    <w:p w14:paraId="0F7351E9">
      <w:pPr>
        <w:bidi w:val="0"/>
        <w:spacing w:line="240" w:lineRule="auto"/>
        <w:jc w:val="both"/>
        <w:rPr>
          <w:rFonts w:hint="default" w:ascii="Bahnschrift" w:hAnsi="Bahnschrift" w:cs="Bahnschrift"/>
          <w:b/>
          <w:bCs/>
          <w:sz w:val="28"/>
          <w:szCs w:val="28"/>
          <w:lang w:val="en-US"/>
        </w:rPr>
      </w:pPr>
      <w:r>
        <w:rPr>
          <w:rFonts w:hint="default" w:cs="Bahnschrift"/>
          <w:b/>
          <w:bCs/>
          <w:sz w:val="28"/>
          <w:szCs w:val="28"/>
          <w:lang w:val="en-US"/>
        </w:rPr>
        <w:t>I. Introductions:</w:t>
      </w:r>
    </w:p>
    <w:p w14:paraId="7FF219FF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 xml:space="preserve">1. </w:t>
      </w:r>
      <w:r>
        <w:rPr>
          <w:rFonts w:hint="default"/>
          <w:b/>
          <w:bCs/>
          <w:lang w:val="en-US"/>
        </w:rPr>
        <w:t>Background:</w:t>
      </w:r>
    </w:p>
    <w:p w14:paraId="3CA4E1C9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competitive badminton, understanding player movement patterns is crucial for tactical analysis, performance optimization, and opponent scouting. Coaches and analysts need to identify which areas of the court a player dominates, their movement efficiency, and positional tendencies during rallies.</w:t>
      </w:r>
    </w:p>
    <w:p w14:paraId="5873AC1F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2. Problem statement:</w:t>
      </w:r>
    </w:p>
    <w:p w14:paraId="63DEF3D4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Video footage from standard cameras captures matches from an oblique (side or elevated) angle, creating perspective distortion. This distortion means that:</w:t>
      </w:r>
    </w:p>
    <w:p w14:paraId="5284CBFD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Players near the camera appear larger and occupy more pixels.</w:t>
      </w:r>
    </w:p>
    <w:p w14:paraId="58A274D3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Players far from the camera appear smaller.</w:t>
      </w:r>
    </w:p>
    <w:p w14:paraId="5C8DD5F4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Direct pixel coordinates cannot accurately represent real court positions.</w:t>
      </w:r>
    </w:p>
    <w:p w14:paraId="389F8399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cs="Times New Roman"/>
          <w:lang w:val="en-US"/>
        </w:rPr>
        <w:t>Additionally, No advanced ML models are used like Yolo or Mediapipe.</w:t>
      </w:r>
    </w:p>
    <w:p w14:paraId="03F58212">
      <w:pPr>
        <w:bidi w:val="0"/>
        <w:spacing w:line="24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3. </w:t>
      </w:r>
      <w:r>
        <w:rPr>
          <w:rFonts w:hint="default" w:ascii="Times New Roman" w:hAnsi="Times New Roman" w:cs="Times New Roman"/>
          <w:b/>
          <w:bCs/>
        </w:rPr>
        <w:t>Objective</w:t>
      </w:r>
      <w:r>
        <w:rPr>
          <w:rFonts w:hint="default" w:ascii="Times New Roman" w:hAnsi="Times New Roman" w:cs="Times New Roman"/>
          <w:b/>
          <w:bCs/>
          <w:lang w:val="en-US"/>
        </w:rPr>
        <w:t>s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19AD2A54">
      <w:pPr>
        <w:numPr>
          <w:ilvl w:val="0"/>
          <w:numId w:val="0"/>
        </w:numPr>
        <w:bidi w:val="0"/>
        <w:spacing w:line="240" w:lineRule="auto"/>
        <w:ind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b/>
          <w:bCs/>
        </w:rPr>
        <w:t>Manually calibrate</w:t>
      </w:r>
      <w:r>
        <w:rPr>
          <w:rFonts w:hint="default" w:ascii="Times New Roman" w:hAnsi="Times New Roman" w:cs="Times New Roman"/>
        </w:rPr>
        <w:t xml:space="preserve"> the court using homography (</w:t>
      </w:r>
      <w:r>
        <w:rPr>
          <w:rFonts w:hint="default" w:ascii="Times New Roman" w:hAnsi="Times New Roman" w:cs="Times New Roman"/>
          <w:lang w:val="en-US"/>
        </w:rPr>
        <w:t xml:space="preserve">by </w:t>
      </w:r>
      <w:r>
        <w:rPr>
          <w:rFonts w:hint="default" w:ascii="Times New Roman" w:hAnsi="Times New Roman" w:cs="Times New Roman"/>
        </w:rPr>
        <w:t>click</w:t>
      </w:r>
      <w:r>
        <w:rPr>
          <w:rFonts w:hint="default" w:ascii="Times New Roman" w:hAnsi="Times New Roman" w:cs="Times New Roman"/>
          <w:lang w:val="en-US"/>
        </w:rPr>
        <w:t>ing</w:t>
      </w:r>
      <w:r>
        <w:rPr>
          <w:rFonts w:hint="default" w:ascii="Times New Roman" w:hAnsi="Times New Roman" w:cs="Times New Roman"/>
        </w:rPr>
        <w:t xml:space="preserve"> 4 corners).</w:t>
      </w:r>
    </w:p>
    <w:p w14:paraId="5D56F45B">
      <w:pPr>
        <w:numPr>
          <w:ilvl w:val="0"/>
          <w:numId w:val="0"/>
        </w:numPr>
        <w:bidi w:val="0"/>
        <w:spacing w:line="240" w:lineRule="auto"/>
        <w:ind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b/>
          <w:bCs/>
        </w:rPr>
        <w:t>Detect players</w:t>
      </w:r>
      <w:r>
        <w:rPr>
          <w:rFonts w:hint="default" w:ascii="Times New Roman" w:hAnsi="Times New Roman" w:cs="Times New Roman"/>
        </w:rPr>
        <w:t xml:space="preserve"> using traditional computer vision (background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subtraction/motion detection).</w:t>
      </w:r>
    </w:p>
    <w:p w14:paraId="502EA3FE">
      <w:pPr>
        <w:numPr>
          <w:ilvl w:val="0"/>
          <w:numId w:val="0"/>
        </w:numPr>
        <w:bidi w:val="0"/>
        <w:spacing w:line="240" w:lineRule="auto"/>
        <w:ind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b/>
          <w:bCs/>
        </w:rPr>
        <w:t>Extract foot positions</w:t>
      </w:r>
      <w:r>
        <w:rPr>
          <w:rFonts w:hint="default" w:ascii="Times New Roman" w:hAnsi="Times New Roman" w:cs="Times New Roman"/>
        </w:rPr>
        <w:t xml:space="preserve"> (lowest point of player blob).</w:t>
      </w:r>
    </w:p>
    <w:p w14:paraId="6C7F1126">
      <w:pPr>
        <w:numPr>
          <w:ilvl w:val="0"/>
          <w:numId w:val="0"/>
        </w:numPr>
        <w:bidi w:val="0"/>
        <w:spacing w:line="240" w:lineRule="auto"/>
        <w:ind w:leftChars="0"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b/>
          <w:bCs/>
        </w:rPr>
        <w:t>Transform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pixel</w:t>
      </w:r>
      <w:r>
        <w:rPr>
          <w:rFonts w:hint="default" w:ascii="Times New Roman" w:hAnsi="Times New Roman" w:cs="Times New Roman"/>
          <w:b/>
          <w:bCs/>
        </w:rPr>
        <w:t xml:space="preserve"> coordinates</w:t>
      </w:r>
      <w:r>
        <w:rPr>
          <w:rFonts w:hint="default" w:ascii="Times New Roman" w:hAnsi="Times New Roman" w:cs="Times New Roman"/>
        </w:rPr>
        <w:t xml:space="preserve"> to real-world court space.</w:t>
      </w:r>
    </w:p>
    <w:p w14:paraId="3AC05DAD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  <w:b/>
          <w:bCs/>
        </w:rPr>
        <w:t>Generate heatmap</w:t>
      </w:r>
      <w:r>
        <w:rPr>
          <w:rFonts w:hint="default" w:ascii="Times New Roman" w:hAnsi="Times New Roman" w:cs="Times New Roman"/>
        </w:rPr>
        <w:t xml:space="preserve"> over 10 minutes</w:t>
      </w:r>
      <w:r>
        <w:rPr>
          <w:rFonts w:hint="default" w:ascii="Times New Roman" w:hAnsi="Times New Roman" w:cs="Times New Roman"/>
          <w:lang w:val="en-US"/>
        </w:rPr>
        <w:t xml:space="preserve"> of match segments</w:t>
      </w:r>
      <w:r>
        <w:rPr>
          <w:rFonts w:hint="default" w:ascii="Times New Roman" w:hAnsi="Times New Roman" w:cs="Times New Roman"/>
        </w:rPr>
        <w:t>.</w:t>
      </w:r>
    </w:p>
    <w:p w14:paraId="47CA635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4. </w:t>
      </w:r>
      <w:r>
        <w:rPr>
          <w:rFonts w:hint="default" w:ascii="Times New Roman" w:hAnsi="Times New Roman" w:cs="Times New Roman"/>
          <w:b/>
          <w:bCs/>
        </w:rPr>
        <w:t>Scope and Limitations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7A090EEF">
      <w:pPr>
        <w:numPr>
          <w:ilvl w:val="0"/>
          <w:numId w:val="0"/>
        </w:num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Input: Static camera video (10 minutes, 30 fps, caulong1.mp4).</w:t>
      </w:r>
    </w:p>
    <w:p w14:paraId="086F2B21">
      <w:pPr>
        <w:numPr>
          <w:ilvl w:val="0"/>
          <w:numId w:val="0"/>
        </w:num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 JET-colormap heatmap overlaid on a standard badminton court diagram.</w:t>
      </w:r>
    </w:p>
    <w:p w14:paraId="5BCEDD49">
      <w:pPr>
        <w:numPr>
          <w:ilvl w:val="0"/>
          <w:numId w:val="0"/>
        </w:num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Assumptions:</w:t>
      </w:r>
    </w:p>
    <w:p w14:paraId="786ECF99">
      <w:pPr>
        <w:numPr>
          <w:ilvl w:val="0"/>
          <w:numId w:val="0"/>
        </w:num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Camera is fixed (no pan/tilt/zoom during recording).</w:t>
      </w:r>
    </w:p>
    <w:p w14:paraId="6D46477E">
      <w:pPr>
        <w:numPr>
          <w:ilvl w:val="0"/>
          <w:numId w:val="0"/>
        </w:num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Court corners are visible in the first frame.</w:t>
      </w:r>
    </w:p>
    <w:p w14:paraId="60781EE8">
      <w:pPr>
        <w:numPr>
          <w:ilvl w:val="0"/>
          <w:numId w:val="0"/>
        </w:numPr>
        <w:bidi w:val="0"/>
        <w:spacing w:line="240" w:lineRule="auto"/>
        <w:ind w:firstLine="7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Players are the largest moving objects on court.</w:t>
      </w:r>
    </w:p>
    <w:p w14:paraId="75B29F89">
      <w:pPr>
        <w:bidi w:val="0"/>
        <w:spacing w:line="240" w:lineRule="auto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II. </w:t>
      </w:r>
      <w:r>
        <w:rPr>
          <w:rFonts w:hint="default"/>
          <w:b/>
          <w:bCs/>
          <w:sz w:val="28"/>
          <w:szCs w:val="28"/>
        </w:rPr>
        <w:t>Literature Review &amp; Theoretical Background</w:t>
      </w:r>
    </w:p>
    <w:p w14:paraId="0637CC2C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 Perpective Transformation (Homography):</w:t>
      </w:r>
    </w:p>
    <w:p w14:paraId="025CFF79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computer vision, Homography is a projective transformation that maps points from one plane to another. For this project, we map the camera image plane to the real-world court plane.</w:t>
      </w:r>
    </w:p>
    <w:p w14:paraId="058133FD">
      <w:pPr>
        <w:bidi w:val="0"/>
        <w:spacing w:line="240" w:lineRule="auto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Mathematical Formulation: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</w:rPr>
        <w:t>The transformation is defined by a 3×3 matrix H:</w:t>
      </w:r>
    </w:p>
    <w:p w14:paraId="22E0B0BF">
      <w:pPr>
        <w:bidi w:val="0"/>
        <w:spacing w:line="240" w:lineRule="auto"/>
        <w:rPr>
          <w:rFonts w:hint="default" w:hAnsi="Cambria Math" w:cs="Cambria Math"/>
          <w:i w:val="0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X'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Y'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W'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hint="default"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12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13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21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22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23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31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32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h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33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Cambria Math"/>
                      <w:i/>
                      <w:lang w:val="en-US"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 w:hAnsi="Cambria Math" w:cs="Cambria Math"/>
                        <w:lang w:val="en-US"/>
                      </w:rPr>
                      <m:t>x</m:t>
                    </m:r>
                    <m:ctrlPr>
                      <w:rPr>
                        <w:rFonts w:hint="default" w:ascii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cs="Cambria Math"/>
                        <w:lang w:val="en-US"/>
                      </w:rPr>
                      <m:t>y</m:t>
                    </m:r>
                    <m:ctrlPr>
                      <w:rPr>
                        <w:rFonts w:hint="default" w:ascii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default" w:ascii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hint="default" w:ascii="Cambria Math" w:hAnsi="Cambria Math" w:cs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Cambria Math"/>
                  <w:i/>
                  <w:lang w:val="en-US"/>
                </w:rPr>
              </m:ctrlPr>
            </m:e>
          </m:d>
        </m:oMath>
      </m:oMathPara>
    </w:p>
    <w:p w14:paraId="60D43F59">
      <w:pPr>
        <w:bidi w:val="0"/>
        <w:spacing w:line="240" w:lineRule="auto"/>
        <w:ind w:firstLine="720" w:firstLineChars="0"/>
        <w:rPr>
          <w:rFonts w:hint="default" w:hAnsi="Cambria Math" w:cs="Cambria Math"/>
          <w:i w:val="0"/>
          <w:lang w:val="en-US"/>
        </w:rPr>
      </w:pPr>
      <w:r>
        <w:rPr>
          <w:rFonts w:hint="default" w:hAnsi="Cambria Math" w:cs="Cambria Math"/>
          <w:i w:val="0"/>
          <w:lang w:val="en-US"/>
        </w:rPr>
        <w:t>Where:</w:t>
      </w:r>
    </w:p>
    <w:p w14:paraId="56ABD24A">
      <w:pPr>
        <w:bidi w:val="0"/>
        <w:spacing w:line="240" w:lineRule="auto"/>
        <w:ind w:firstLine="720" w:firstLineChars="0"/>
        <w:rPr>
          <w:rFonts w:hint="default" w:hAnsi="Cambria Math" w:cs="Cambria Math"/>
          <w:i w:val="0"/>
          <w:lang w:val="en-US"/>
        </w:rPr>
      </w:pPr>
      <w:r>
        <w:rPr>
          <w:rFonts w:hint="default" w:hAnsi="Cambria Math" w:cs="Cambria Math"/>
          <w:i w:val="0"/>
          <w:lang w:val="en-US"/>
        </w:rPr>
        <w:t>(x, y): pixel coordinates of camera image</w:t>
      </w:r>
    </w:p>
    <w:p w14:paraId="16668641">
      <w:pPr>
        <w:bidi w:val="0"/>
        <w:spacing w:line="240" w:lineRule="auto"/>
        <w:ind w:firstLine="720" w:firstLineChars="0"/>
        <w:rPr>
          <w:rFonts w:hint="default" w:hAnsi="Cambria Math" w:cs="Cambria Math"/>
          <w:i w:val="0"/>
          <w:lang w:val="en-US"/>
        </w:rPr>
      </w:pPr>
      <w:r>
        <w:rPr>
          <w:rFonts w:hint="default" w:hAnsi="Cambria Math" w:cs="Cambria Math"/>
          <w:i w:val="0"/>
          <w:lang w:val="en-US"/>
        </w:rPr>
        <w:t>(X, Y): real world coordinates</w:t>
      </w:r>
    </w:p>
    <w:p w14:paraId="2EA31633">
      <w:pPr>
        <w:bidi w:val="0"/>
        <w:spacing w:line="240" w:lineRule="auto"/>
        <w:rPr>
          <w:rFonts w:hint="default" w:hAnsi="Cambria Math" w:cs="Cambria Math"/>
          <w:b/>
          <w:bCs/>
          <w:i w:val="0"/>
          <w:lang w:val="en-US"/>
        </w:rPr>
      </w:pPr>
      <w:r>
        <w:rPr>
          <w:rFonts w:hint="default" w:hAnsi="Cambria Math" w:cs="Cambria Math"/>
          <w:b/>
          <w:bCs/>
          <w:i w:val="0"/>
          <w:lang w:val="en-US"/>
        </w:rPr>
        <w:t>2. Motion detection via background subtraction</w:t>
      </w:r>
    </w:p>
    <w:p w14:paraId="29E29E83">
      <w:pPr>
        <w:bidi w:val="0"/>
        <w:spacing w:line="240" w:lineRule="auto"/>
        <w:ind w:firstLine="720" w:firstLineChars="0"/>
      </w:pPr>
      <w:r>
        <w:rPr>
          <w:rFonts w:hint="default"/>
        </w:rPr>
        <w:t>Since deep learning models are not allowed, we use Background Subtraction to identify moving objects:</w:t>
      </w:r>
    </w:p>
    <w:p w14:paraId="7896687D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Algorithm: MOG2 (Mixture of Gaussians) from OpenCV (cv.createBackgroundSubtractorMOG2).</w:t>
      </w:r>
    </w:p>
    <w:p w14:paraId="4BE807F2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Principle: Each pixel is modeled as a mixture of Gaussian distributions. Pixels that deviate significantly from the background model are classified as "foreground" (moving objects).</w:t>
      </w:r>
    </w:p>
    <w:p w14:paraId="52E78DEB">
      <w:pPr>
        <w:bidi w:val="0"/>
        <w:spacing w:line="240" w:lineRule="auto"/>
        <w:ind w:firstLine="720" w:firstLineChars="0"/>
      </w:pPr>
      <w:r>
        <w:rPr>
          <w:rFonts w:hint="default"/>
        </w:rPr>
        <w:t>Parameters:</w:t>
      </w:r>
    </w:p>
    <w:p w14:paraId="6F4DD59C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</w:rPr>
        <w:t>history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=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500:</w:t>
      </w:r>
      <w:r>
        <w:rPr>
          <w:rFonts w:hint="default"/>
        </w:rPr>
        <w:t xml:space="preserve"> Number of frames used to build the background model.</w:t>
      </w:r>
    </w:p>
    <w:p w14:paraId="5D249B81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</w:rPr>
        <w:t>varThreshold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=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50:</w:t>
      </w:r>
      <w:r>
        <w:rPr>
          <w:rFonts w:hint="default"/>
        </w:rPr>
        <w:t xml:space="preserve"> Sensitivity threshold for foreground detection.</w:t>
      </w:r>
    </w:p>
    <w:p w14:paraId="77DD79A9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 Contour detection and player filtering:</w:t>
      </w:r>
    </w:p>
    <w:p w14:paraId="7B2BA805">
      <w:pPr>
        <w:bidi w:val="0"/>
        <w:spacing w:line="240" w:lineRule="auto"/>
        <w:ind w:firstLine="720" w:firstLineChars="0"/>
      </w:pPr>
      <w:r>
        <w:rPr>
          <w:rFonts w:hint="default"/>
        </w:rPr>
        <w:t>After obtaining the foreground mask:</w:t>
      </w:r>
    </w:p>
    <w:p w14:paraId="6703BE87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Morphological operations remove noise (opening, closing, dilation).</w:t>
      </w:r>
    </w:p>
    <w:p w14:paraId="0D13BBA8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Contour detection (</w:t>
      </w:r>
      <w:r>
        <w:t>cv.findContours</w:t>
      </w:r>
      <w:r>
        <w:rPr>
          <w:rFonts w:hint="default"/>
        </w:rPr>
        <w:t>) identifies connected regions.</w:t>
      </w:r>
    </w:p>
    <w:p w14:paraId="047B1F07">
      <w:pPr>
        <w:bidi w:val="0"/>
        <w:spacing w:line="240" w:lineRule="auto"/>
        <w:ind w:firstLine="720" w:firstLineChars="0"/>
      </w:pPr>
      <w:r>
        <w:rPr>
          <w:rFonts w:hint="default"/>
        </w:rPr>
        <w:t>Filtering by:</w:t>
      </w:r>
    </w:p>
    <w:p w14:paraId="449E9028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Area (&gt;800 pixels): Removes small objects (shuttlecock, noise).</w:t>
      </w:r>
    </w:p>
    <w:p w14:paraId="6555E973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Aspect ratio (</w:t>
      </w:r>
      <w:r>
        <w:t>h</w:t>
      </w:r>
      <w:r>
        <w:rPr>
          <w:rFonts w:hint="default"/>
        </w:rPr>
        <w:t>eight&gt;width): Filters out non-human shapes.</w:t>
      </w:r>
    </w:p>
    <w:p w14:paraId="1B185008">
      <w:pPr>
        <w:bidi w:val="0"/>
        <w:spacing w:line="240" w:lineRule="auto"/>
        <w:ind w:firstLine="720" w:firstLineChars="0"/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</w:rPr>
        <w:t>Minimum height (30 pixels): Removes small false positives.</w:t>
      </w:r>
    </w:p>
    <w:p w14:paraId="25A66B95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4. Foot position estimations</w:t>
      </w:r>
    </w:p>
    <w:p w14:paraId="770C2D94">
      <w:pPr>
        <w:bidi w:val="0"/>
        <w:spacing w:line="240" w:lineRule="auto"/>
        <w:ind w:firstLine="720" w:firstLineChars="0"/>
      </w:pPr>
      <w:r>
        <w:rPr>
          <w:rFonts w:hint="default"/>
        </w:rPr>
        <w:t>The foot position is crucial because it represents the player's actual contact point with the court surface. Given a bounding box </w:t>
      </w:r>
      <w:r>
        <w:t>(</w:t>
      </w:r>
      <w:r>
        <w:rPr>
          <w:rFonts w:hint="default"/>
        </w:rPr>
        <w:t>x,y,w,h):</w:t>
      </w:r>
    </w:p>
    <w:p w14:paraId="2B3C3276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Foot X = x+w/2 (center of the bounding box width).</w:t>
      </w:r>
    </w:p>
    <w:p w14:paraId="77882FA4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Foot Y = y+h (bottom of the bounding box).</w:t>
      </w:r>
    </w:p>
    <w:p w14:paraId="5483DE87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 Heatmap generation</w:t>
      </w:r>
    </w:p>
    <w:p w14:paraId="465E14A8">
      <w:pPr>
        <w:bidi w:val="0"/>
        <w:spacing w:line="240" w:lineRule="auto"/>
      </w:pPr>
      <w:r>
        <w:rPr>
          <w:rFonts w:hint="default"/>
        </w:rPr>
        <w:t>A heatmap visualizes spatial density:</w:t>
      </w:r>
    </w:p>
    <w:p w14:paraId="545D4C7F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Accumulation</w:t>
      </w:r>
      <w:r>
        <w:rPr>
          <w:rFonts w:hint="default"/>
        </w:rPr>
        <w:t>: Each transformed foot position increments a 2D accumulator array.</w:t>
      </w:r>
    </w:p>
    <w:p w14:paraId="6EC178EB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Smoothing</w:t>
      </w:r>
      <w:r>
        <w:rPr>
          <w:rFonts w:hint="default"/>
        </w:rPr>
        <w:t>: Gaussian blur (</w:t>
      </w:r>
      <m:oMath>
        <m:r>
          <m:rPr/>
          <w:rPr>
            <w:rFonts w:ascii="Cambria Math" w:hAnsi="Cambria Math"/>
          </w:rPr>
          <m:t>σ</m:t>
        </m:r>
        <m:r>
          <m:rPr/>
          <w:rPr>
            <w:rFonts w:hint="default" w:ascii="Cambria Math" w:hAnsi="Cambria Math"/>
            <w:lang w:val="en-US"/>
          </w:rPr>
          <m:t>=20</m:t>
        </m:r>
      </m:oMath>
      <w:r>
        <w:rPr>
          <w:rFonts w:hint="default"/>
        </w:rPr>
        <w:t>, kernel size 81×81) creates continuous density distribution.</w:t>
      </w:r>
    </w:p>
    <w:p w14:paraId="161D53B9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Normalization</w:t>
      </w:r>
      <w:r>
        <w:rPr>
          <w:rFonts w:hint="default"/>
        </w:rPr>
        <w:t>: Values are scaled to [0, 255] for visualization.</w:t>
      </w:r>
    </w:p>
    <w:p w14:paraId="179BF318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Colormap</w:t>
      </w:r>
      <w:r>
        <w:rPr>
          <w:rFonts w:hint="default"/>
        </w:rPr>
        <w:t>: OpenCV's </w:t>
      </w:r>
      <w:r>
        <w:t>COLORMAP_JET</w:t>
      </w:r>
      <w:r>
        <w:rPr>
          <w:rFonts w:hint="default"/>
        </w:rPr>
        <w:t> maps density values to colors (blue = low, red = high).</w:t>
      </w:r>
    </w:p>
    <w:p w14:paraId="6339C905">
      <w:pPr>
        <w:spacing w:line="24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III. System workflow</w:t>
      </w:r>
    </w:p>
    <w:p w14:paraId="3B43F5EF">
      <w:pPr>
        <w:bidi w:val="0"/>
        <w:spacing w:line="24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761230" cy="244983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D0023">
      <w:pPr>
        <w:bidi w:val="0"/>
        <w:spacing w:line="24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IV. Detail Implementations:</w:t>
      </w:r>
    </w:p>
    <w:p w14:paraId="1C2A9BD1">
      <w:pPr>
        <w:bidi w:val="0"/>
        <w:spacing w:line="240" w:lineRule="auto"/>
        <w:rPr>
          <w:b/>
          <w:bCs/>
        </w:rPr>
      </w:pPr>
      <w:r>
        <w:rPr>
          <w:rFonts w:hint="default"/>
          <w:b/>
          <w:bCs/>
        </w:rPr>
        <w:t>1. Calibration Module (</w:t>
      </w:r>
      <w:r>
        <w:rPr>
          <w:rFonts w:hint="default"/>
          <w:b/>
          <w:bCs/>
          <w:lang w:val="en-US"/>
        </w:rPr>
        <w:t xml:space="preserve">in </w:t>
      </w:r>
      <w:r>
        <w:rPr>
          <w:b/>
          <w:bCs/>
        </w:rPr>
        <w:t>setup_perspective.py</w:t>
      </w:r>
      <w:r>
        <w:rPr>
          <w:rFonts w:hint="default"/>
          <w:b/>
          <w:bCs/>
          <w:lang w:val="en-US"/>
        </w:rPr>
        <w:t xml:space="preserve"> file</w:t>
      </w:r>
      <w:r>
        <w:rPr>
          <w:rFonts w:hint="default"/>
          <w:b/>
          <w:bCs/>
        </w:rPr>
        <w:t>)</w:t>
      </w:r>
    </w:p>
    <w:p w14:paraId="1378B840">
      <w:pPr>
        <w:bidi w:val="0"/>
        <w:spacing w:line="240" w:lineRule="auto"/>
        <w:ind w:firstLine="720" w:firstLineChars="0"/>
      </w:pPr>
      <w:r>
        <w:rPr>
          <w:rFonts w:hint="default"/>
        </w:rPr>
        <w:t>Purpose: Compute the transformation matrix </w:t>
      </w:r>
      <w:r>
        <w:t>MM</w:t>
      </w:r>
      <w:r>
        <w:rPr>
          <w:rFonts w:hint="default"/>
        </w:rPr>
        <w:t> that maps camera pixels to real-world court coordinates.</w:t>
      </w:r>
    </w:p>
    <w:p w14:paraId="282ACF9B">
      <w:pPr>
        <w:bidi w:val="0"/>
        <w:spacing w:line="240" w:lineRule="auto"/>
        <w:ind w:firstLine="720" w:firstLineChars="0"/>
      </w:pPr>
      <w:r>
        <w:rPr>
          <w:rFonts w:hint="default"/>
        </w:rPr>
        <w:t>Process:</w:t>
      </w:r>
    </w:p>
    <w:p w14:paraId="3C56CEB5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Load the first frame of the video.</w:t>
      </w:r>
    </w:p>
    <w:p w14:paraId="290FD84A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Display the frame at a manageable resolution (960px width).</w:t>
      </w:r>
    </w:p>
    <w:p w14:paraId="1C7140F6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User clicks the 4 corners of the court in exact order:</w:t>
      </w:r>
    </w:p>
    <w:p w14:paraId="02EE405D">
      <w:pPr>
        <w:bidi w:val="0"/>
        <w:spacing w:line="240" w:lineRule="auto"/>
        <w:ind w:left="720" w:leftChars="0" w:firstLine="720" w:firstLineChars="0"/>
      </w:pPr>
      <w:r>
        <w:rPr>
          <w:rFonts w:hint="default"/>
          <w:lang w:val="en-US"/>
        </w:rPr>
        <w:t>+</w:t>
      </w:r>
      <w:r>
        <w:rPr>
          <w:rFonts w:hint="default"/>
        </w:rPr>
        <w:t>Corner 1: Top-Left (far left, near net)</w:t>
      </w:r>
    </w:p>
    <w:p w14:paraId="6E99A783">
      <w:pPr>
        <w:bidi w:val="0"/>
        <w:spacing w:line="240" w:lineRule="auto"/>
        <w:ind w:left="720" w:leftChars="0" w:firstLine="720" w:firstLineChars="0"/>
      </w:pPr>
      <w:r>
        <w:rPr>
          <w:rFonts w:hint="default"/>
          <w:lang w:val="en-US"/>
        </w:rPr>
        <w:t>+</w:t>
      </w:r>
      <w:r>
        <w:rPr>
          <w:rFonts w:hint="default"/>
        </w:rPr>
        <w:t>Corner 2: Top-Right (far right, near net)</w:t>
      </w:r>
    </w:p>
    <w:p w14:paraId="01DEDAA2">
      <w:pPr>
        <w:bidi w:val="0"/>
        <w:spacing w:line="240" w:lineRule="auto"/>
        <w:ind w:left="720" w:leftChars="0" w:firstLine="720" w:firstLineChars="0"/>
      </w:pPr>
      <w:r>
        <w:rPr>
          <w:rFonts w:hint="default"/>
          <w:lang w:val="en-US"/>
        </w:rPr>
        <w:t>+</w:t>
      </w:r>
      <w:r>
        <w:rPr>
          <w:rFonts w:hint="default"/>
        </w:rPr>
        <w:t>Corner 3: Bottom-Right (near camera, right side)</w:t>
      </w:r>
    </w:p>
    <w:p w14:paraId="4A6D3E2F">
      <w:pPr>
        <w:bidi w:val="0"/>
        <w:spacing w:line="240" w:lineRule="auto"/>
        <w:ind w:left="720" w:leftChars="0" w:firstLine="720" w:firstLineChars="0"/>
      </w:pPr>
      <w:r>
        <w:rPr>
          <w:rFonts w:hint="default"/>
          <w:lang w:val="en-US"/>
        </w:rPr>
        <w:t>+</w:t>
      </w:r>
      <w:r>
        <w:rPr>
          <w:rFonts w:hint="default"/>
        </w:rPr>
        <w:t>Corner 4: Bottom-Left (near camera, left side)</w:t>
      </w:r>
    </w:p>
    <w:p w14:paraId="3421CFB5">
      <w:pPr>
        <w:bidi w:val="0"/>
        <w:spacing w:line="240" w:lineRule="auto"/>
        <w:ind w:firstLine="720" w:firstLineChars="0"/>
        <w:rPr>
          <w:rFonts w:hint="default"/>
        </w:rPr>
      </w:pPr>
      <w:r>
        <w:rPr>
          <w:rFonts w:hint="default"/>
        </w:rPr>
        <w:t>Each click draws a marker and label on the image.</w:t>
      </w:r>
    </w:p>
    <w:p w14:paraId="15023800">
      <w:pPr>
        <w:bidi w:val="0"/>
        <w:spacing w:line="240" w:lineRule="auto"/>
        <w:ind w:firstLine="720" w:firstLineChars="0"/>
        <w:jc w:val="both"/>
        <w:rPr>
          <w:rFonts w:hint="default"/>
        </w:rPr>
      </w:pPr>
      <w:r>
        <w:drawing>
          <wp:inline distT="0" distB="0" distL="114300" distR="114300">
            <wp:extent cx="3966845" cy="2331720"/>
            <wp:effectExtent l="0" t="0" r="1079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6845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4520">
      <w:pPr>
        <w:bidi w:val="0"/>
        <w:spacing w:line="240" w:lineRule="auto"/>
        <w:rPr>
          <w:rFonts w:hint="default"/>
        </w:rPr>
      </w:pPr>
      <w:r>
        <w:rPr>
          <w:rFonts w:hint="default"/>
        </w:rPr>
        <w:t>After collecting 4 points, compute:</w:t>
      </w:r>
    </w:p>
    <w:p w14:paraId="7475C95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src = np.float32(points)</w:t>
      </w:r>
    </w:p>
    <w:p w14:paraId="18A61D6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dst = np.float32([</w:t>
      </w:r>
    </w:p>
    <w:p w14:paraId="53447B9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[0,        0       ],</w:t>
      </w:r>
    </w:p>
    <w:p w14:paraId="0A18C8C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[COURT_W,  0       ],</w:t>
      </w:r>
    </w:p>
    <w:p w14:paraId="2463DA0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[COURT_W,  COURT_H ],</w:t>
      </w:r>
    </w:p>
    <w:p w14:paraId="53D310C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[0,        COURT_H ]</w:t>
      </w:r>
    </w:p>
    <w:p w14:paraId="48D1B3A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])</w:t>
      </w:r>
    </w:p>
    <w:p w14:paraId="61DBC80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 = cv.getPerspectiveTransform(src, dst)</w:t>
      </w:r>
    </w:p>
    <w:p w14:paraId="35B71DD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np.save(OUTPUT_M, M)</w:t>
      </w:r>
    </w:p>
    <w:p w14:paraId="55632773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 Player detection module:</w:t>
      </w:r>
    </w:p>
    <w:p w14:paraId="0AFFF3F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def detect_players(fg_mask, min_area=MIN_AREA):</w:t>
      </w:r>
    </w:p>
    <w:p w14:paraId="13117C0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</w:t>
      </w:r>
    </w:p>
    <w:p w14:paraId="1713413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# Lọc nhiễu morphology</w:t>
      </w:r>
    </w:p>
    <w:p w14:paraId="6D888D9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kernel = cv.getStructuringElement(cv.MORPH_ELLIPSE, (7, 7))</w:t>
      </w:r>
    </w:p>
    <w:p w14:paraId="6F61DF4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mask = cv.morphologyEx(fg_mask, cv.MORPH_OPEN,  kernel)</w:t>
      </w:r>
    </w:p>
    <w:p w14:paraId="013843D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mask = cv.morphologyEx(mask,    cv.MORPH_CLOSE, kernel)</w:t>
      </w:r>
    </w:p>
    <w:p w14:paraId="514438C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mask = cv.dilate(mask, kernel, iterations=2)</w:t>
      </w:r>
    </w:p>
    <w:p w14:paraId="087B363F">
      <w:pPr>
        <w:bidi w:val="0"/>
        <w:rPr>
          <w:rFonts w:hint="default" w:ascii="Consolas" w:hAnsi="Consolas" w:cs="Consolas"/>
          <w:sz w:val="18"/>
          <w:szCs w:val="18"/>
        </w:rPr>
      </w:pPr>
    </w:p>
    <w:p w14:paraId="6BA9945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contours, _ = cv.findContours(mask, cv.RETR_EXTERNAL,</w:t>
      </w:r>
    </w:p>
    <w:p w14:paraId="3035C36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          cv.CHAIN_APPROX_SIMPLE)</w:t>
      </w:r>
    </w:p>
    <w:p w14:paraId="256E24A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boxes = []</w:t>
      </w:r>
    </w:p>
    <w:p w14:paraId="1AD0604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for cnt in contours:</w:t>
      </w:r>
    </w:p>
    <w:p w14:paraId="293E779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area = cv.contourArea(cnt)</w:t>
      </w:r>
    </w:p>
    <w:p w14:paraId="635E2F6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area &lt; min_area:</w:t>
      </w:r>
    </w:p>
    <w:p w14:paraId="2927758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continue</w:t>
      </w:r>
    </w:p>
    <w:p w14:paraId="381AE33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x, y, w, h = cv.boundingRect(cnt)</w:t>
      </w:r>
    </w:p>
    <w:p w14:paraId="62B34EB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h &lt; w:          # người đứng thì h &gt; w</w:t>
      </w:r>
    </w:p>
    <w:p w14:paraId="388D0D1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continue</w:t>
      </w:r>
    </w:p>
    <w:p w14:paraId="6145CB6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h &lt; 30:         # quá thấp → không phải người</w:t>
      </w:r>
    </w:p>
    <w:p w14:paraId="50388F2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continue</w:t>
      </w:r>
    </w:p>
    <w:p w14:paraId="7115AC5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boxes.append((x, y, w, h))</w:t>
      </w:r>
    </w:p>
    <w:p w14:paraId="28DE253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return boxes</w:t>
      </w:r>
    </w:p>
    <w:p w14:paraId="1A723CD9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 Coordinates transformation module:</w:t>
      </w:r>
    </w:p>
    <w:p w14:paraId="59E1AAF5">
      <w:pPr>
        <w:bidi w:val="0"/>
        <w:spacing w:line="240" w:lineRule="auto"/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  <w:t>def transform_point(M, fx, fy):</w:t>
      </w:r>
    </w:p>
    <w:p w14:paraId="6E4CA78B">
      <w:pPr>
        <w:bidi w:val="0"/>
        <w:spacing w:line="240" w:lineRule="auto"/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  <w:t xml:space="preserve">    pt = np.float32([[[fx, fy]]])</w:t>
      </w:r>
    </w:p>
    <w:p w14:paraId="7C5FAA0C">
      <w:pPr>
        <w:bidi w:val="0"/>
        <w:spacing w:line="240" w:lineRule="auto"/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  <w:t xml:space="preserve">    out = cv.perspectiveTransform(pt, M)</w:t>
      </w:r>
    </w:p>
    <w:p w14:paraId="4ED845AA">
      <w:pPr>
        <w:bidi w:val="0"/>
        <w:spacing w:line="240" w:lineRule="auto"/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  <w:t xml:space="preserve">    rx = int(out[0][0][0])</w:t>
      </w:r>
    </w:p>
    <w:p w14:paraId="350F13AF">
      <w:pPr>
        <w:bidi w:val="0"/>
        <w:spacing w:line="240" w:lineRule="auto"/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  <w:t xml:space="preserve">    ry = int(out[0][0][1])</w:t>
      </w:r>
    </w:p>
    <w:p w14:paraId="213079A2">
      <w:pPr>
        <w:bidi w:val="0"/>
        <w:spacing w:line="240" w:lineRule="auto"/>
        <w:ind w:firstLine="351"/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caps w:val="0"/>
          <w:color w:val="auto"/>
          <w:spacing w:val="0"/>
          <w:sz w:val="18"/>
          <w:szCs w:val="18"/>
        </w:rPr>
        <w:t>return rx, ry</w:t>
      </w:r>
    </w:p>
    <w:p w14:paraId="0680320A">
      <w:pPr>
        <w:bidi w:val="0"/>
        <w:spacing w:line="240" w:lineRule="auto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4.</w:t>
      </w:r>
      <w:r>
        <w:rPr>
          <w:rFonts w:hint="default"/>
          <w:b/>
          <w:bCs/>
        </w:rPr>
        <w:t>Heatmap Accumulation</w:t>
      </w:r>
    </w:p>
    <w:p w14:paraId="607258B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heatmap_acc = np.zeros((COURT_H, COURT_W), dtype=np.float32)</w:t>
      </w:r>
    </w:p>
    <w:p w14:paraId="5C0FD94E">
      <w:pPr>
        <w:bidi w:val="0"/>
        <w:rPr>
          <w:rFonts w:hint="default" w:ascii="Consolas" w:hAnsi="Consolas" w:cs="Consolas"/>
          <w:sz w:val="18"/>
          <w:szCs w:val="18"/>
        </w:rPr>
      </w:pPr>
    </w:p>
    <w:p w14:paraId="6D63E40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frame_count    = 0</w:t>
      </w:r>
    </w:p>
    <w:p w14:paraId="02CE61A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positions_log  = []  </w:t>
      </w:r>
    </w:p>
    <w:p w14:paraId="1F67C4B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print('[START] Bat dau xu ly video... Nhan Q de dung som.')</w:t>
      </w:r>
    </w:p>
    <w:p w14:paraId="5A5A9C0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while True:</w:t>
      </w:r>
    </w:p>
    <w:p w14:paraId="6E45D8C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ret, frame = cap.read()</w:t>
      </w:r>
    </w:p>
    <w:p w14:paraId="170507C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not ret:</w:t>
      </w:r>
    </w:p>
    <w:p w14:paraId="22D6401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print('[INFO] Het video hoac khong doc duoc frame.')</w:t>
      </w:r>
    </w:p>
    <w:p w14:paraId="3E98CD9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break</w:t>
      </w:r>
    </w:p>
    <w:p w14:paraId="3F4A4A2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frame_count &gt;= max_frames:</w:t>
      </w:r>
    </w:p>
    <w:p w14:paraId="762B027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print(f'[INFO] Du {DURATION_MIN} phut. Dung xu ly.')</w:t>
      </w:r>
    </w:p>
    <w:p w14:paraId="1B2DF8E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break</w:t>
      </w:r>
    </w:p>
    <w:p w14:paraId="0331A8B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fg_mask = bg_sub.apply(frame)</w:t>
      </w:r>
    </w:p>
    <w:p w14:paraId="054BB0B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boxes   = detect_players(fg_mask)</w:t>
      </w:r>
    </w:p>
    <w:p w14:paraId="486FFED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display = frame.copy()</w:t>
      </w:r>
    </w:p>
    <w:p w14:paraId="37B2F10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frame_h = frame.shape[0]</w:t>
      </w:r>
    </w:p>
    <w:p w14:paraId="4BA2D8F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split_y = int(frame_h * BOTTOM_HALF_RATIO)  </w:t>
      </w:r>
    </w:p>
    <w:p w14:paraId="0D3CB83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for bbox in boxes:</w:t>
      </w:r>
    </w:p>
    <w:p w14:paraId="036DC71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x, y, w, h = bbox</w:t>
      </w:r>
    </w:p>
    <w:p w14:paraId="31FACFD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center_y = y + h // 2</w:t>
      </w:r>
    </w:p>
    <w:p w14:paraId="2336917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center_y &lt; split_y:</w:t>
      </w:r>
    </w:p>
    <w:p w14:paraId="4A1F046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    continue </w:t>
      </w:r>
    </w:p>
    <w:p w14:paraId="59B08E6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frame_w  = frame.shape[1]</w:t>
      </w:r>
    </w:p>
    <w:p w14:paraId="395EB5C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center_x = x + w // 2</w:t>
      </w:r>
    </w:p>
    <w:p w14:paraId="59D2C34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center_x &lt; int(frame_w * CENTER_X_MIN) or center_x &gt; int(frame_w * CENTER_X_MAX):</w:t>
      </w:r>
    </w:p>
    <w:p w14:paraId="3FFA003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continue  </w:t>
      </w:r>
    </w:p>
    <w:p w14:paraId="67E6A1A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cv.rectangle(display, (x,y), (x+w, y+h), COLOR_BOX, 2)</w:t>
      </w:r>
    </w:p>
    <w:p w14:paraId="24FC62D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fx, fy = get_foot_point((x, y, w, h))</w:t>
      </w:r>
    </w:p>
    <w:p w14:paraId="4BA9166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cv.circle(display, (fx, fy), 5, COLOR_FOOT, -1)</w:t>
      </w:r>
    </w:p>
    <w:p w14:paraId="65934C0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rx, ry = transform_point(M, fx, fy)</w:t>
      </w:r>
    </w:p>
    <w:p w14:paraId="235876F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0 &lt;= rx &lt; COURT_W and 0 &lt;= ry &lt; COURT_H:</w:t>
      </w:r>
    </w:p>
    <w:p w14:paraId="7248518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heatmap_acc[ry, rx] += 1</w:t>
      </w:r>
    </w:p>
    <w:p w14:paraId="7200DA14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5. Visualization</w:t>
      </w:r>
    </w:p>
    <w:p w14:paraId="6F841AAE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HALF_Y = COURT_H // 2</w:t>
      </w:r>
    </w:p>
    <w:p w14:paraId="351E0AFF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acc_half = acc[HALF_Y:, :]  #bottom half of frame extract</w:t>
      </w:r>
    </w:p>
    <w:p w14:paraId="6A74AFAE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blur = cv.GaussianBlur(acc_half, (81, 81), 20) #larger kernal like 81x81 ensure smooth</w:t>
      </w:r>
    </w:p>
    <w:p w14:paraId="7E2A7AA0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blur = np.power(blur, 0.4) #power transformation</w:t>
      </w:r>
    </w:p>
    <w:p w14:paraId="3918BA3D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norm = cv.normalize(blur, None, 0, 255, cv.NORM_MINMAX)</w:t>
      </w:r>
    </w:p>
    <w:p w14:paraId="56F80789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norm_uint8 = np.uint8(norm)</w:t>
      </w:r>
    </w:p>
    <w:p w14:paraId="54F1B262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t>colored = cv.applyColorMap(norm_uint8, cv.COLORMAP_JET)</w:t>
      </w:r>
    </w:p>
    <w:p w14:paraId="1C61C7DF">
      <w:pPr>
        <w:bidi w:val="0"/>
        <w:spacing w:line="240" w:lineRule="auto"/>
        <w:rPr>
          <w:rFonts w:hint="default" w:ascii="Consolas" w:hAnsi="Consolas" w:cs="Consolas"/>
          <w:sz w:val="18"/>
          <w:szCs w:val="18"/>
          <w:lang w:val="en-US"/>
        </w:rPr>
      </w:pPr>
    </w:p>
    <w:p w14:paraId="6F2A676A">
      <w:pPr>
        <w:bidi w:val="0"/>
        <w:spacing w:line="24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V. Implementation details</w:t>
      </w:r>
    </w:p>
    <w:p w14:paraId="42D108EA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 Key parameters</w:t>
      </w:r>
    </w:p>
    <w:tbl>
      <w:tblPr>
        <w:tblStyle w:val="111"/>
        <w:tblW w:w="89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303"/>
      </w:tblGrid>
      <w:tr w14:paraId="4D2F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92095D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Parameter</w:t>
            </w:r>
          </w:p>
        </w:tc>
        <w:tc>
          <w:tcPr>
            <w:tcW w:w="2841" w:type="dxa"/>
          </w:tcPr>
          <w:p w14:paraId="63D72ED7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Value</w:t>
            </w:r>
          </w:p>
        </w:tc>
        <w:tc>
          <w:tcPr>
            <w:tcW w:w="3303" w:type="dxa"/>
          </w:tcPr>
          <w:p w14:paraId="6919075E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</w:tr>
      <w:tr w14:paraId="436B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8C649F8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COURT_W</w:t>
            </w:r>
          </w:p>
        </w:tc>
        <w:tc>
          <w:tcPr>
            <w:tcW w:w="2841" w:type="dxa"/>
          </w:tcPr>
          <w:p w14:paraId="11136503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610</w:t>
            </w:r>
          </w:p>
        </w:tc>
        <w:tc>
          <w:tcPr>
            <w:tcW w:w="3303" w:type="dxa"/>
          </w:tcPr>
          <w:p w14:paraId="601DD7BC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 pixels (milimeters)</w:t>
            </w:r>
          </w:p>
        </w:tc>
      </w:tr>
      <w:tr w14:paraId="47CC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036A40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COURT_H</w:t>
            </w:r>
          </w:p>
        </w:tc>
        <w:tc>
          <w:tcPr>
            <w:tcW w:w="2841" w:type="dxa"/>
          </w:tcPr>
          <w:p w14:paraId="0B438F0C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1340</w:t>
            </w:r>
          </w:p>
        </w:tc>
        <w:tc>
          <w:tcPr>
            <w:tcW w:w="3303" w:type="dxa"/>
          </w:tcPr>
          <w:p w14:paraId="5322E530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 pixels</w:t>
            </w:r>
          </w:p>
        </w:tc>
      </w:tr>
      <w:tr w14:paraId="06D6A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3C1AE5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DURATION_MIN</w:t>
            </w:r>
          </w:p>
        </w:tc>
        <w:tc>
          <w:tcPr>
            <w:tcW w:w="2841" w:type="dxa"/>
          </w:tcPr>
          <w:p w14:paraId="72C92843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3303" w:type="dxa"/>
          </w:tcPr>
          <w:p w14:paraId="234BB350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Minutes</w:t>
            </w:r>
          </w:p>
        </w:tc>
      </w:tr>
      <w:tr w14:paraId="154DE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04849F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MIN_AREA</w:t>
            </w:r>
          </w:p>
        </w:tc>
        <w:tc>
          <w:tcPr>
            <w:tcW w:w="2841" w:type="dxa"/>
          </w:tcPr>
          <w:p w14:paraId="7C9FDEC7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800</w:t>
            </w:r>
          </w:p>
        </w:tc>
        <w:tc>
          <w:tcPr>
            <w:tcW w:w="3303" w:type="dxa"/>
          </w:tcPr>
          <w:p w14:paraId="59FE65D4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Minimum player contour area</w:t>
            </w:r>
          </w:p>
        </w:tc>
      </w:tr>
      <w:tr w14:paraId="2CBA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BB2278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BOTTOM_HALF_RATIO</w:t>
            </w:r>
          </w:p>
        </w:tc>
        <w:tc>
          <w:tcPr>
            <w:tcW w:w="2841" w:type="dxa"/>
          </w:tcPr>
          <w:p w14:paraId="7870224A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0.5</w:t>
            </w:r>
          </w:p>
        </w:tc>
        <w:tc>
          <w:tcPr>
            <w:tcW w:w="3303" w:type="dxa"/>
          </w:tcPr>
          <w:p w14:paraId="37B5260C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Only 50% of bottom frame is processing</w:t>
            </w:r>
          </w:p>
        </w:tc>
      </w:tr>
      <w:tr w14:paraId="47062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E69DFD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CENTER_X_MIN</w:t>
            </w:r>
          </w:p>
        </w:tc>
        <w:tc>
          <w:tcPr>
            <w:tcW w:w="2841" w:type="dxa"/>
          </w:tcPr>
          <w:p w14:paraId="1A3258F9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0.2</w:t>
            </w:r>
          </w:p>
        </w:tc>
        <w:tc>
          <w:tcPr>
            <w:tcW w:w="3303" w:type="dxa"/>
          </w:tcPr>
          <w:p w14:paraId="3BEC68AB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Ignore left 20% frame</w:t>
            </w:r>
          </w:p>
        </w:tc>
      </w:tr>
      <w:tr w14:paraId="6A92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37DD8A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CENTER_X_MAX</w:t>
            </w:r>
          </w:p>
        </w:tc>
        <w:tc>
          <w:tcPr>
            <w:tcW w:w="2841" w:type="dxa"/>
          </w:tcPr>
          <w:p w14:paraId="71017AE3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0.8</w:t>
            </w:r>
          </w:p>
        </w:tc>
        <w:tc>
          <w:tcPr>
            <w:tcW w:w="3303" w:type="dxa"/>
          </w:tcPr>
          <w:p w14:paraId="3EEF0FBF">
            <w:pPr>
              <w:widowControl w:val="0"/>
              <w:bidi w:val="0"/>
              <w:spacing w:line="24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Ignore right 20% frame</w:t>
            </w:r>
          </w:p>
        </w:tc>
      </w:tr>
    </w:tbl>
    <w:p w14:paraId="39EFC9CE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 Perform consideration:</w:t>
      </w:r>
    </w:p>
    <w:p w14:paraId="11F7D526">
      <w:pPr>
        <w:bidi w:val="0"/>
        <w:spacing w:line="240" w:lineRule="auto"/>
      </w:pPr>
      <w:r>
        <w:rPr>
          <w:rFonts w:hint="default"/>
        </w:rPr>
        <w:t>Processing Speed:</w:t>
      </w:r>
    </w:p>
    <w:p w14:paraId="38F20873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MOG2 background subtraction: ~5-10 ms per frame.</w:t>
      </w:r>
    </w:p>
    <w:p w14:paraId="4CC08146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Contour detection: ~2-5 ms per frame.</w:t>
      </w:r>
    </w:p>
    <w:p w14:paraId="334A0AD8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Heatmap update: negligible.</w:t>
      </w:r>
    </w:p>
    <w:p w14:paraId="08A734E3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Total: ~10-15 ms/frame → ~60-100 FPS processing capability.</w:t>
      </w:r>
    </w:p>
    <w:p w14:paraId="725491C1">
      <w:pPr>
        <w:bidi w:val="0"/>
        <w:spacing w:line="240" w:lineRule="auto"/>
      </w:pPr>
      <w:r>
        <w:rPr>
          <w:rFonts w:hint="default"/>
        </w:rPr>
        <w:t>Memory Usage:</w:t>
      </w:r>
    </w:p>
    <w:p w14:paraId="33FD95F2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Heatmap accumulator: 1340 × 610 × 4 bytes = ~3.3 MB.</w:t>
      </w:r>
    </w:p>
    <w:p w14:paraId="273098BA">
      <w:pPr>
        <w:bidi w:val="0"/>
        <w:spacing w:line="240" w:lineRule="auto"/>
        <w:ind w:firstLine="720" w:firstLineChars="0"/>
      </w:pPr>
      <w:r>
        <w:rPr>
          <w:rFonts w:hint="default"/>
          <w:lang w:val="en-US"/>
        </w:rPr>
        <w:t>-</w:t>
      </w:r>
      <w:r>
        <w:rPr>
          <w:rFonts w:hint="default"/>
        </w:rPr>
        <w:t>Frame buffers: ~2-3 MB per frame.</w:t>
      </w:r>
    </w:p>
    <w:p w14:paraId="6D74CAF6">
      <w:pPr>
        <w:spacing w:line="24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VI. Code Walkthrough (main.py program)</w:t>
      </w:r>
    </w:p>
    <w:p w14:paraId="5F1E4874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 Main processing loop</w:t>
      </w:r>
    </w:p>
    <w:p w14:paraId="0F780B3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def main():</w:t>
      </w:r>
    </w:p>
    <w:p w14:paraId="2DE570F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try:</w:t>
      </w:r>
    </w:p>
    <w:p w14:paraId="6D76A75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M = np.load(M_PATH)</w:t>
      </w:r>
    </w:p>
    <w:p w14:paraId="448545D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print(f'[OK] Da load ma tran M tu {M_PATH}')</w:t>
      </w:r>
    </w:p>
    <w:p w14:paraId="5492B16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except FileNotFoundError:</w:t>
      </w:r>
    </w:p>
    <w:p w14:paraId="3E3D24A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print(f'[LOI] Khong tim thay {M_PATH}')</w:t>
      </w:r>
    </w:p>
    <w:p w14:paraId="73CDA8C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print('     Hay chay perspective_setup.py truoc!')</w:t>
      </w:r>
    </w:p>
    <w:p w14:paraId="3502F05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return</w:t>
      </w:r>
    </w:p>
    <w:p w14:paraId="1DEB62C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cap = cv.VideoCapture(VIDEO_PATH)</w:t>
      </w:r>
    </w:p>
    <w:p w14:paraId="1BE6F9F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if not cap.isOpened():</w:t>
      </w:r>
    </w:p>
    <w:p w14:paraId="073CAF4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print(f'[LOI] Khong mo duoc video: {VIDEO_PATH}')</w:t>
      </w:r>
    </w:p>
    <w:p w14:paraId="6EAD7FD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return</w:t>
      </w:r>
    </w:p>
    <w:p w14:paraId="35B4489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fps = cap.get(cv.CAP_PROP_FPS)</w:t>
      </w:r>
    </w:p>
    <w:p w14:paraId="335DDA6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if fps &lt;= 0:</w:t>
      </w:r>
    </w:p>
    <w:p w14:paraId="709D55E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fps = 30</w:t>
      </w:r>
    </w:p>
    <w:p w14:paraId="3D59C11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max_frames = int(fps * 60 * DURATION_MIN)</w:t>
      </w:r>
    </w:p>
    <w:p w14:paraId="0DA3FA7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print(f'[INFO] FPS={fps:.1f} | Se xu ly {max_frames} frames ({DURATION_MIN} phut)')</w:t>
      </w:r>
    </w:p>
    <w:p w14:paraId="379886E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bg_sub      = cv.createBackgroundSubtractorMOG2(</w:t>
      </w:r>
    </w:p>
    <w:p w14:paraId="0D27D2F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history=500, varThreshold=50, detectShadows=True)</w:t>
      </w:r>
    </w:p>
    <w:p w14:paraId="5AE26A4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heatmap_acc = np.zeros((COURT_H, COURT_W), dtype=np.float32)</w:t>
      </w:r>
    </w:p>
    <w:p w14:paraId="5967C08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frame_count    = 0</w:t>
      </w:r>
    </w:p>
    <w:p w14:paraId="67EE3A2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positions_log  = []  </w:t>
      </w:r>
    </w:p>
    <w:p w14:paraId="4C1C7EB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print('[START] Bat dau xu ly video... Nhan Q de dung som.')</w:t>
      </w:r>
    </w:p>
    <w:p w14:paraId="30FE1A4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while True:</w:t>
      </w:r>
    </w:p>
    <w:p w14:paraId="1C70B3D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ret, frame = cap.read()</w:t>
      </w:r>
    </w:p>
    <w:p w14:paraId="3CF3DE6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not ret:</w:t>
      </w:r>
    </w:p>
    <w:p w14:paraId="20E8DC3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print('[INFO] Het video hoac khong doc duoc frame.')</w:t>
      </w:r>
    </w:p>
    <w:p w14:paraId="3DAC27C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break</w:t>
      </w:r>
    </w:p>
    <w:p w14:paraId="7A5913E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frame_count &gt;= max_frames:</w:t>
      </w:r>
    </w:p>
    <w:p w14:paraId="2699452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print(f'[INFO] Du {DURATION_MIN} phut. Dung xu ly.')</w:t>
      </w:r>
    </w:p>
    <w:p w14:paraId="73EE024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break</w:t>
      </w:r>
    </w:p>
    <w:p w14:paraId="157D9EB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fg_mask = bg_sub.apply(frame)</w:t>
      </w:r>
    </w:p>
    <w:p w14:paraId="2B75E82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boxes   = detect_players(fg_mask)</w:t>
      </w:r>
    </w:p>
    <w:p w14:paraId="38F3BE5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display = frame.copy()</w:t>
      </w:r>
    </w:p>
    <w:p w14:paraId="1A5026E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frame_h = frame.shape[0]</w:t>
      </w:r>
    </w:p>
    <w:p w14:paraId="3DD7973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split_y = int(frame_h * BOTTOM_HALF_RATIO)  </w:t>
      </w:r>
    </w:p>
    <w:p w14:paraId="0FEA064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for bbox in boxes:</w:t>
      </w:r>
    </w:p>
    <w:p w14:paraId="214F1E5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x, y, w, h = bbox</w:t>
      </w:r>
    </w:p>
    <w:p w14:paraId="5AF5A2D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center_y = y + h // 2</w:t>
      </w:r>
    </w:p>
    <w:p w14:paraId="1606E68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center_y &lt; split_y:</w:t>
      </w:r>
    </w:p>
    <w:p w14:paraId="6A51B60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            continue </w:t>
      </w:r>
    </w:p>
    <w:p w14:paraId="6E4030B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frame_w  = frame.shape[1]</w:t>
      </w:r>
    </w:p>
    <w:p w14:paraId="62DE893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center_x = x + w // 2</w:t>
      </w:r>
    </w:p>
    <w:p w14:paraId="7762CBE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center_x &lt; int(frame_w * CENTER_X_MIN) or center_x &gt; int(frame_w * CENTER_X_MAX):</w:t>
      </w:r>
    </w:p>
    <w:p w14:paraId="60933DC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continue  </w:t>
      </w:r>
    </w:p>
    <w:p w14:paraId="19CA1C6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cv.rectangle(display, (x,y), (x+w, y+h), COLOR_BOX, 2)</w:t>
      </w:r>
    </w:p>
    <w:p w14:paraId="08AE03E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fx, fy = get_foot_point((x, y, w, h))</w:t>
      </w:r>
    </w:p>
    <w:p w14:paraId="502F6C1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cv.circle(display, (fx, fy), 5, COLOR_FOOT, -1)</w:t>
      </w:r>
    </w:p>
    <w:p w14:paraId="2A4B634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rx, ry = transform_point(M, fx, fy)</w:t>
      </w:r>
    </w:p>
    <w:p w14:paraId="23054F7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0 &lt;= rx &lt; COURT_W and 0 &lt;= ry &lt; COURT_H:</w:t>
      </w:r>
    </w:p>
    <w:p w14:paraId="0B54C08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heatmap_acc[ry, rx] += 1</w:t>
      </w:r>
    </w:p>
    <w:p w14:paraId="6DA9493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positions_log.append((rx, ry, frame_count))</w:t>
      </w:r>
    </w:p>
    <w:p w14:paraId="7621771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elapsed_min = frame_count / (fps * 60)</w:t>
      </w:r>
    </w:p>
    <w:p w14:paraId="113BA3E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cv.putText(display,</w:t>
      </w:r>
    </w:p>
    <w:p w14:paraId="177939A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f'Frame: {frame_count}/{max_frames} | '</w:t>
      </w:r>
    </w:p>
    <w:p w14:paraId="629DE9A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f'Time: {elapsed_min:.1f}/{DURATION_MIN} min | '</w:t>
      </w:r>
    </w:p>
    <w:p w14:paraId="4396DB6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f'Players: {len(boxes)}',</w:t>
      </w:r>
    </w:p>
    <w:p w14:paraId="34AEB80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(10, 30), cv.FONT_HERSHEY_SIMPLEX, 0.65, (150,255,0), 2)</w:t>
      </w:r>
    </w:p>
    <w:p w14:paraId="27BC960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h_disp, w_disp = display.shape[:2]</w:t>
      </w:r>
    </w:p>
    <w:p w14:paraId="65B9C3D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scale = DISPLAY_W / w_disp</w:t>
      </w:r>
    </w:p>
    <w:p w14:paraId="15F2DCA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display_small = cv.resize(display, (DISPLAY_W, int(h_disp * scale)))</w:t>
      </w:r>
    </w:p>
    <w:p w14:paraId="7BA17AC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cv.imshow('Badminton Tracking', display_small)</w:t>
      </w:r>
    </w:p>
    <w:p w14:paraId="6BBDBF1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cv.waitKey(1) &amp; 0xFF == ord('q'):</w:t>
      </w:r>
    </w:p>
    <w:p w14:paraId="3ADC4D3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print('[INFO] Nguoi dung dung som.')</w:t>
      </w:r>
    </w:p>
    <w:p w14:paraId="507872A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break</w:t>
      </w:r>
    </w:p>
    <w:p w14:paraId="1918221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frame_count += 1</w:t>
      </w:r>
    </w:p>
    <w:p w14:paraId="6FCACC4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cap.release()</w:t>
      </w:r>
    </w:p>
    <w:p w14:paraId="6D35847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cv.destroyAllWindows()</w:t>
      </w:r>
    </w:p>
    <w:p w14:paraId="76B694E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print(f'\n[INFO] Tong so diem vi tri da thu thap: {len(positions_log)}')</w:t>
      </w:r>
    </w:p>
    <w:p w14:paraId="5710E93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if len(positions_log) == 0:</w:t>
      </w:r>
    </w:p>
    <w:p w14:paraId="7D47BA0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print('[CANH BAO] Khong co du lieu vi tri. Kiem tra lai video va M.npy')</w:t>
      </w:r>
    </w:p>
    <w:p w14:paraId="390548C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return</w:t>
      </w:r>
    </w:p>
    <w:p w14:paraId="220AC6F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result = render_heatmap(heatmap_acc, COURT_IMG)</w:t>
      </w:r>
    </w:p>
    <w:p w14:paraId="51512DA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cv.imwrite(OUTPUT_PATH, result)</w:t>
      </w:r>
    </w:p>
    <w:p w14:paraId="7821D2D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print(f'[OK] Da luu heatmap vao: {OUTPUT_PATH}')</w:t>
      </w:r>
    </w:p>
    <w:p w14:paraId="5577DF6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h_r, w_r = result.shape[:2]</w:t>
      </w:r>
    </w:p>
    <w:p w14:paraId="1D09ED4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scale_r   = HEATMAP_DISP_W / w_r</w:t>
      </w:r>
    </w:p>
    <w:p w14:paraId="0FBD20D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result_small = cv.resize(result, (HEATMAP_DISP_W, int(h_r * scale_r)))</w:t>
      </w:r>
    </w:p>
    <w:p w14:paraId="5A67637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cv.imshow('Heatmap Ket qua', result_small)</w:t>
      </w:r>
    </w:p>
    <w:p w14:paraId="54E9640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print('Nhan phim bat ky de thoat...')</w:t>
      </w:r>
    </w:p>
    <w:p w14:paraId="734998B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cv.waitKey(0)</w:t>
      </w:r>
    </w:p>
    <w:p w14:paraId="048E777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cv.destroyAllWindows()</w:t>
      </w:r>
    </w:p>
    <w:p w14:paraId="10969A7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if __name__ == '__main__':</w:t>
      </w:r>
    </w:p>
    <w:p w14:paraId="0B10D8F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main()</w:t>
      </w:r>
    </w:p>
    <w:p w14:paraId="583B5046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 Player detection function (bottom half player on camera side)</w:t>
      </w:r>
    </w:p>
    <w:p w14:paraId="1741166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def detect_players(fg_mask, min_area=MIN_AREA):</w:t>
      </w:r>
    </w:p>
    <w:p w14:paraId="4EDDA5D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# Lọc nhiễu morphology</w:t>
      </w:r>
    </w:p>
    <w:p w14:paraId="2C55638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kernel = cv.getStructuringElement(cv.MORPH_ELLIPSE, (7, 7))</w:t>
      </w:r>
    </w:p>
    <w:p w14:paraId="1B38259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mask = cv.morphologyEx(fg_mask, cv.MORPH_OPEN,  kernel)</w:t>
      </w:r>
    </w:p>
    <w:p w14:paraId="7224E07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mask = cv.morphologyEx(mask,    cv.MORPH_CLOSE, kernel)</w:t>
      </w:r>
    </w:p>
    <w:p w14:paraId="05BF030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mask = cv.dilate(mask, kernel, iterations=2)</w:t>
      </w:r>
    </w:p>
    <w:p w14:paraId="15775A9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contours, _ = cv.findContours(mask, cv.RETR_EXTERNAL,</w:t>
      </w:r>
    </w:p>
    <w:p w14:paraId="78BF335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                  cv.CHAIN_APPROX_SIMPLE)</w:t>
      </w:r>
    </w:p>
    <w:p w14:paraId="5A7374F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boxes = []</w:t>
      </w:r>
    </w:p>
    <w:p w14:paraId="6AFE6FF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for cnt in contours:</w:t>
      </w:r>
    </w:p>
    <w:p w14:paraId="0911913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area = cv.contourArea(cnt)</w:t>
      </w:r>
    </w:p>
    <w:p w14:paraId="697C3E5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area &lt; min_area:</w:t>
      </w:r>
    </w:p>
    <w:p w14:paraId="1707CF9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continue</w:t>
      </w:r>
    </w:p>
    <w:p w14:paraId="7DE2FF7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x, y, w, h = cv.boundingRect(cnt)</w:t>
      </w:r>
    </w:p>
    <w:p w14:paraId="69F09D3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h &lt; w:          # người đứng thì h &gt; w</w:t>
      </w:r>
    </w:p>
    <w:p w14:paraId="146E11E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continue</w:t>
      </w:r>
    </w:p>
    <w:p w14:paraId="1DFEC7C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h &lt; 30:         # quá thấp → không phải người</w:t>
      </w:r>
    </w:p>
    <w:p w14:paraId="6BBAB9E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continue</w:t>
      </w:r>
    </w:p>
    <w:p w14:paraId="737C94C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boxes.append((x, y, w, h))</w:t>
      </w:r>
    </w:p>
    <w:p w14:paraId="1299F4A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return boxes</w:t>
      </w:r>
    </w:p>
    <w:p w14:paraId="6B782EF8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 Heatmap rendering function</w:t>
      </w:r>
    </w:p>
    <w:p w14:paraId="339F448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def render_heatmap(acc, court_img):</w:t>
      </w:r>
    </w:p>
    <w:p w14:paraId="281E7CD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HALF_Y = COURT_H // 2</w:t>
      </w:r>
    </w:p>
    <w:p w14:paraId="1D8335F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acc_half = acc[HALF_Y:, :]        </w:t>
      </w:r>
    </w:p>
    <w:p w14:paraId="2A5C30B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blur = cv.GaussianBlur(acc_half, (81, 81), 20)</w:t>
      </w:r>
    </w:p>
    <w:p w14:paraId="6EAE2A7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if blur.max() == 0:</w:t>
      </w:r>
    </w:p>
    <w:p w14:paraId="257A902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print('[WARN] Chua co du lieu heatmap!')</w:t>
      </w:r>
    </w:p>
    <w:p w14:paraId="18BF58E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court = np.ones((HALF_Y, COURT_W, 3), dtype=np.uint8)</w:t>
      </w:r>
    </w:p>
    <w:p w14:paraId="2676EA2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court[:] = (60, 140, 60)</w:t>
      </w:r>
    </w:p>
    <w:p w14:paraId="22E856B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_draw_half_court_lines(court)</w:t>
      </w:r>
    </w:p>
    <w:p w14:paraId="29D40F7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return court</w:t>
      </w:r>
    </w:p>
    <w:p w14:paraId="5B44079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    blur = np.power(blur, 0.4) </w:t>
      </w:r>
    </w:p>
    <w:p w14:paraId="367DDBF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norm = cv.normalize(blur, None, 0, 255, cv.NORM_MINMAX)</w:t>
      </w:r>
    </w:p>
    <w:p w14:paraId="0C10D74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norm_uint8 = np.uint8(norm)</w:t>
      </w:r>
    </w:p>
    <w:p w14:paraId="09E16F0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colored = cv.applyColorMap(norm_uint8, cv.COLORMAP_JET)</w:t>
      </w:r>
    </w:p>
    <w:p w14:paraId="58B3E62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court = np.ones((HALF_Y, COURT_W, 3), dtype=np.uint8)</w:t>
      </w:r>
    </w:p>
    <w:p w14:paraId="6DB5978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court[:] = (60, 140, 60)</w:t>
      </w:r>
    </w:p>
    <w:p w14:paraId="447DBED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result = cv.addWeighted(court, 0.3, colored, 0.7, 0)</w:t>
      </w:r>
    </w:p>
    <w:p w14:paraId="069EC25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_draw_half_court_lines(result)</w:t>
      </w:r>
    </w:p>
    <w:p w14:paraId="33A7558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_draw_legend(result)</w:t>
      </w:r>
    </w:p>
    <w:p w14:paraId="67B28CD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return result</w:t>
      </w:r>
    </w:p>
    <w:p w14:paraId="423E50A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 Smoothtracker filtering program (for the large boundary only).</w:t>
      </w:r>
    </w:p>
    <w:p w14:paraId="0AF80B3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class SmoothTracker:</w:t>
      </w:r>
    </w:p>
    <w:p w14:paraId="402AD70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def __init__(self):</w:t>
      </w:r>
    </w:p>
    <w:p w14:paraId="4DC8CA6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self.alpha     = SMOOTH_ALPHA</w:t>
      </w:r>
    </w:p>
    <w:p w14:paraId="0B424678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self.miss_tol  = MISS_TOLERANCE</w:t>
      </w:r>
    </w:p>
    <w:p w14:paraId="3653163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self._smooth   = None   # (cx, cy, w, h) float</w:t>
      </w:r>
    </w:p>
    <w:p w14:paraId="6E77493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self._miss     = 0</w:t>
      </w:r>
    </w:p>
    <w:p w14:paraId="121D873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self._last_vel = (0.0, 0.0)   # vận tốc cx, cy để dự đoán khi mất</w:t>
      </w:r>
    </w:p>
    <w:p w14:paraId="381B224F">
      <w:pPr>
        <w:bidi w:val="0"/>
        <w:rPr>
          <w:rFonts w:hint="default" w:ascii="Consolas" w:hAnsi="Consolas" w:cs="Consolas"/>
          <w:sz w:val="18"/>
          <w:szCs w:val="18"/>
        </w:rPr>
      </w:pPr>
      <w:bookmarkStart w:id="0" w:name="_GoBack"/>
      <w:bookmarkEnd w:id="0"/>
    </w:p>
    <w:p w14:paraId="5527417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def _clamp(self, w, h):</w:t>
      </w:r>
    </w:p>
    <w:p w14:paraId="5720C9F1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w = float(np.clip(w, MIN_BOX_W, MAX_BOX_W))</w:t>
      </w:r>
    </w:p>
    <w:p w14:paraId="3108ADC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h = float(np.clip(h, MIN_BOX_H, MAX_BOX_H))</w:t>
      </w:r>
    </w:p>
    <w:p w14:paraId="34479ED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return w, h</w:t>
      </w:r>
    </w:p>
    <w:p w14:paraId="5D679EEC">
      <w:pPr>
        <w:bidi w:val="0"/>
        <w:rPr>
          <w:rFonts w:hint="default" w:ascii="Consolas" w:hAnsi="Consolas" w:cs="Consolas"/>
          <w:sz w:val="18"/>
          <w:szCs w:val="18"/>
        </w:rPr>
      </w:pPr>
    </w:p>
    <w:p w14:paraId="335497E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def update(self, roi_boxes):</w:t>
      </w:r>
    </w:p>
    <w:p w14:paraId="7A13A37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"""</w:t>
      </w:r>
    </w:p>
    <w:p w14:paraId="5761CB2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roi_boxes : list (x,y,w,h) đã lọc ROI.</w:t>
      </w:r>
    </w:p>
    <w:p w14:paraId="3CFAE72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Chỉ lấy box lớn nhất (người gần camera).</w:t>
      </w:r>
    </w:p>
    <w:p w14:paraId="0241575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Trả về (x,y,w,h) đã smooth hoặc None nếu mất quá lâu.</w:t>
      </w:r>
    </w:p>
    <w:p w14:paraId="7E3F1B6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"""</w:t>
      </w:r>
    </w:p>
    <w:p w14:paraId="0B9DCD0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roi_boxes:</w:t>
      </w:r>
    </w:p>
    <w:p w14:paraId="00F81C2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# Lấy box có diện tích lớn nhất</w:t>
      </w:r>
    </w:p>
    <w:p w14:paraId="2329B64E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best = max(roi_boxes, key=lambda b: b[2] * b[3])</w:t>
      </w:r>
    </w:p>
    <w:p w14:paraId="510667C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bx, by, bw, bh = best</w:t>
      </w:r>
    </w:p>
    <w:p w14:paraId="4F2A81E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bw, bh = self._clamp(bw, bh)</w:t>
      </w:r>
    </w:p>
    <w:p w14:paraId="4AE4528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cx = float(bx + bw / 2)</w:t>
      </w:r>
    </w:p>
    <w:p w14:paraId="342D2AD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cy = float(by + bh / 2)</w:t>
      </w:r>
    </w:p>
    <w:p w14:paraId="0E0FFE91">
      <w:pPr>
        <w:bidi w:val="0"/>
        <w:rPr>
          <w:rFonts w:hint="default" w:ascii="Consolas" w:hAnsi="Consolas" w:cs="Consolas"/>
          <w:sz w:val="18"/>
          <w:szCs w:val="18"/>
        </w:rPr>
      </w:pPr>
    </w:p>
    <w:p w14:paraId="35F3C8E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self._smooth is None:</w:t>
      </w:r>
    </w:p>
    <w:p w14:paraId="7016C82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self._smooth = (cx, cy, bw, bh)</w:t>
      </w:r>
    </w:p>
    <w:p w14:paraId="6D5F5405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self._last_vel = (0.0, 0.0)</w:t>
      </w:r>
    </w:p>
    <w:p w14:paraId="1FED459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else:</w:t>
      </w:r>
    </w:p>
    <w:p w14:paraId="1AF5C20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a = self.alpha</w:t>
      </w:r>
    </w:p>
    <w:p w14:paraId="4888833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scx, scy, sw, sh = self._smooth</w:t>
      </w:r>
    </w:p>
    <w:p w14:paraId="4B0A505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new_cx = a * cx  + (1-a) * scx</w:t>
      </w:r>
    </w:p>
    <w:p w14:paraId="1F0929C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new_cy = a * cy  + (1-a) * scy</w:t>
      </w:r>
    </w:p>
    <w:p w14:paraId="13F2A1F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new_w  = a * bw  + (1-a) * sw</w:t>
      </w:r>
    </w:p>
    <w:p w14:paraId="4C8D3B20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new_h  = a * bh  + (1-a) * sh</w:t>
      </w:r>
    </w:p>
    <w:p w14:paraId="07174CD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self._last_vel = (new_cx - scx, new_cy - scy)</w:t>
      </w:r>
    </w:p>
    <w:p w14:paraId="1923B9B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self._smooth = (new_cx, new_cy, new_w, new_h)</w:t>
      </w:r>
    </w:p>
    <w:p w14:paraId="0735D09B">
      <w:pPr>
        <w:bidi w:val="0"/>
        <w:rPr>
          <w:rFonts w:hint="default" w:ascii="Consolas" w:hAnsi="Consolas" w:cs="Consolas"/>
          <w:sz w:val="18"/>
          <w:szCs w:val="18"/>
        </w:rPr>
      </w:pPr>
    </w:p>
    <w:p w14:paraId="1F19AC6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self._miss = 0</w:t>
      </w:r>
    </w:p>
    <w:p w14:paraId="4A7B3BBB">
      <w:pPr>
        <w:bidi w:val="0"/>
        <w:rPr>
          <w:rFonts w:hint="default" w:ascii="Consolas" w:hAnsi="Consolas" w:cs="Consolas"/>
          <w:sz w:val="18"/>
          <w:szCs w:val="18"/>
        </w:rPr>
      </w:pPr>
    </w:p>
    <w:p w14:paraId="514CA34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else:</w:t>
      </w:r>
    </w:p>
    <w:p w14:paraId="6F12143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self._miss += 1</w:t>
      </w:r>
    </w:p>
    <w:p w14:paraId="1DC830E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if self._miss &gt; self.miss_tol:</w:t>
      </w:r>
    </w:p>
    <w:p w14:paraId="5D94AA6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self._smooth = None</w:t>
      </w:r>
    </w:p>
    <w:p w14:paraId="61A6EEF4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self._last_vel = (0.0, 0.0)</w:t>
      </w:r>
    </w:p>
    <w:p w14:paraId="2006C98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elif self._smooth is not None:</w:t>
      </w:r>
    </w:p>
    <w:p w14:paraId="214B7BB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# Dự đoán vị trí bằng vận tốc cuối (coast)</w:t>
      </w:r>
    </w:p>
    <w:p w14:paraId="368FF19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scx, scy, sw, sh = self._smooth</w:t>
      </w:r>
    </w:p>
    <w:p w14:paraId="19C0FD96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vx, vy = self._last_vel</w:t>
      </w:r>
    </w:p>
    <w:p w14:paraId="4F2A76AA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# Giảm dần vận tốc khi không có detection</w:t>
      </w:r>
    </w:p>
    <w:p w14:paraId="392EAABC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vx *= 0.85</w:t>
      </w:r>
    </w:p>
    <w:p w14:paraId="4515E1E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vy *= 0.85</w:t>
      </w:r>
    </w:p>
    <w:p w14:paraId="6682BFDB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self._last_vel = (vx, vy)</w:t>
      </w:r>
    </w:p>
    <w:p w14:paraId="5427908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    self._smooth = (scx + vx, scy + vy, sw, sh)</w:t>
      </w:r>
    </w:p>
    <w:p w14:paraId="7BC6D6CE">
      <w:pPr>
        <w:bidi w:val="0"/>
        <w:rPr>
          <w:rFonts w:hint="default" w:ascii="Consolas" w:hAnsi="Consolas" w:cs="Consolas"/>
          <w:sz w:val="18"/>
          <w:szCs w:val="18"/>
        </w:rPr>
      </w:pPr>
    </w:p>
    <w:p w14:paraId="4A4885CD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if self._smooth is None:</w:t>
      </w:r>
    </w:p>
    <w:p w14:paraId="526A1073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    return None</w:t>
      </w:r>
    </w:p>
    <w:p w14:paraId="0FEC3D0A">
      <w:pPr>
        <w:bidi w:val="0"/>
        <w:rPr>
          <w:rFonts w:hint="default" w:ascii="Consolas" w:hAnsi="Consolas" w:cs="Consolas"/>
          <w:sz w:val="18"/>
          <w:szCs w:val="18"/>
        </w:rPr>
      </w:pPr>
    </w:p>
    <w:p w14:paraId="291C6372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cx, cy, w, h = self._smooth</w:t>
      </w:r>
    </w:p>
    <w:p w14:paraId="4B6FBE37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x = int(cx - w / 2)</w:t>
      </w:r>
    </w:p>
    <w:p w14:paraId="79FD27DF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y = int(cy - h / 2)</w:t>
      </w:r>
    </w:p>
    <w:p w14:paraId="61D31449">
      <w:pPr>
        <w:bidi w:val="0"/>
        <w:rPr>
          <w:rFonts w:hint="default" w:ascii="Consolas" w:hAnsi="Consolas" w:cs="Consolas"/>
          <w:sz w:val="18"/>
          <w:szCs w:val="18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        return (x, y, int(w), int(h))</w:t>
      </w:r>
    </w:p>
    <w:p w14:paraId="5CFD9B3F">
      <w:pPr>
        <w:bidi w:val="0"/>
        <w:rPr>
          <w:rFonts w:hint="default" w:ascii="Consolas" w:hAnsi="Consolas" w:cs="Consolas"/>
          <w:sz w:val="18"/>
          <w:szCs w:val="18"/>
          <w:lang w:val="en-US"/>
        </w:rPr>
      </w:pPr>
      <w:r>
        <w:rPr>
          <w:rFonts w:hint="default" w:ascii="Consolas" w:hAnsi="Consolas" w:cs="Consolas"/>
          <w:sz w:val="18"/>
          <w:szCs w:val="18"/>
          <w:lang w:val="en-US"/>
        </w:rPr>
        <w:br w:type="page"/>
      </w:r>
    </w:p>
    <w:p w14:paraId="194DE6E3">
      <w:pPr>
        <w:spacing w:line="24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VII. Result:</w:t>
      </w:r>
    </w:p>
    <w:p w14:paraId="080584B4">
      <w:pPr>
        <w:bidi w:val="0"/>
        <w:spacing w:line="24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 Sample tracking visualization:</w:t>
      </w:r>
    </w:p>
    <w:p w14:paraId="59AC98A4">
      <w:pPr>
        <w:bidi w:val="0"/>
        <w:spacing w:line="240" w:lineRule="auto"/>
        <w:rPr>
          <w:rFonts w:hint="default"/>
          <w:lang w:val="en-US"/>
        </w:rPr>
      </w:pPr>
    </w:p>
    <w:p w14:paraId="57E70392">
      <w:pPr>
        <w:bidi w:val="0"/>
        <w:spacing w:line="240" w:lineRule="auto"/>
        <w:jc w:val="center"/>
      </w:pPr>
      <w:r>
        <w:drawing>
          <wp:inline distT="0" distB="0" distL="114300" distR="114300">
            <wp:extent cx="3554730" cy="2357755"/>
            <wp:effectExtent l="0" t="0" r="1143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6C3D1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Boundary box: the green rectangular box around detected player.</w:t>
      </w:r>
    </w:p>
    <w:p w14:paraId="79F5B299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Foot prints: red dots marking the foot positions</w:t>
      </w:r>
    </w:p>
    <w:p w14:paraId="17629D01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Status bar: turquoise color bar on the top left of screen showing frame count, running time and player detected.</w:t>
      </w:r>
    </w:p>
    <w:p w14:paraId="728FD190">
      <w:pPr>
        <w:bidi w:val="0"/>
        <w:spacing w:line="240" w:lineRule="auto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 Heatmap result:</w:t>
      </w:r>
    </w:p>
    <w:p w14:paraId="64326AA7">
      <w:pPr>
        <w:bidi w:val="0"/>
        <w:spacing w:line="240" w:lineRule="auto"/>
        <w:jc w:val="center"/>
      </w:pPr>
      <w:r>
        <w:drawing>
          <wp:inline distT="0" distB="0" distL="114300" distR="114300">
            <wp:extent cx="3230880" cy="221234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AA4D">
      <w:pPr>
        <w:bidi w:val="0"/>
        <w:spacing w:line="240" w:lineRule="auto"/>
        <w:ind w:left="1440" w:leftChars="0" w:firstLine="7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Heatmap after 10 minutes of running</w:t>
      </w:r>
    </w:p>
    <w:p w14:paraId="0BBB0FDB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 file:</w:t>
      </w:r>
      <w:r>
        <w:rPr>
          <w:rFonts w:hint="default"/>
          <w:lang w:val="en-US"/>
        </w:rPr>
        <w:t xml:space="preserve"> heatmap_result.png</w:t>
      </w:r>
    </w:p>
    <w:p w14:paraId="517DEC60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Court diagram:</w:t>
      </w:r>
      <w:r>
        <w:rPr>
          <w:rFonts w:hint="default"/>
          <w:lang w:val="en-US"/>
        </w:rPr>
        <w:t xml:space="preserve"> Green background with white court lines</w:t>
      </w:r>
    </w:p>
    <w:p w14:paraId="6ABC1190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Heatmap overlay:</w:t>
      </w:r>
      <w:r>
        <w:rPr>
          <w:rFonts w:hint="default"/>
          <w:lang w:val="en-US"/>
        </w:rPr>
        <w:t xml:space="preserve"> JET colormap showing density</w:t>
      </w:r>
    </w:p>
    <w:p w14:paraId="1756F4D3">
      <w:pPr>
        <w:bidi w:val="0"/>
        <w:spacing w:line="240" w:lineRule="auto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Legend (on the bottom right):</w:t>
      </w:r>
      <w:r>
        <w:rPr>
          <w:rFonts w:hint="default"/>
          <w:lang w:val="en-US"/>
        </w:rPr>
        <w:t xml:space="preserve"> color bar indicate activity level (red = highest, blue = lowest)</w:t>
      </w:r>
    </w:p>
    <w:p w14:paraId="3969ADFB">
      <w:pPr>
        <w:bidi w:val="0"/>
        <w:spacing w:line="240" w:lineRule="auto"/>
        <w:rPr>
          <w:b/>
          <w:bCs/>
        </w:rPr>
      </w:pPr>
      <w:r>
        <w:rPr>
          <w:rFonts w:hint="default"/>
          <w:b/>
          <w:bCs/>
        </w:rPr>
        <w:t>Interpretation:</w:t>
      </w:r>
    </w:p>
    <w:p w14:paraId="1A5E31BE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Red zones:</w:t>
      </w:r>
      <w:r>
        <w:rPr>
          <w:rFonts w:hint="default"/>
        </w:rPr>
        <w:t xml:space="preserve"> Player frequently </w:t>
      </w:r>
      <w:r>
        <w:rPr>
          <w:rFonts w:hint="default"/>
          <w:lang w:val="en-US"/>
        </w:rPr>
        <w:t>moved to</w:t>
      </w:r>
      <w:r>
        <w:rPr>
          <w:rFonts w:hint="default"/>
        </w:rPr>
        <w:t xml:space="preserve"> these areas (e.g., baseline corners, net area).</w:t>
      </w:r>
    </w:p>
    <w:p w14:paraId="26ACC942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Blue zones:</w:t>
      </w:r>
      <w:r>
        <w:rPr>
          <w:rFonts w:hint="default"/>
        </w:rPr>
        <w:t xml:space="preserve"> Player rarely </w:t>
      </w:r>
      <w:r>
        <w:rPr>
          <w:rFonts w:hint="default"/>
          <w:lang w:val="en-US"/>
        </w:rPr>
        <w:t>moved to these</w:t>
      </w:r>
      <w:r>
        <w:rPr>
          <w:rFonts w:hint="default"/>
        </w:rPr>
        <w:t xml:space="preserve"> areas (e.g., sidelines, back corners).</w:t>
      </w:r>
    </w:p>
    <w:p w14:paraId="7CC7CE4A">
      <w:pPr>
        <w:bidi w:val="0"/>
        <w:spacing w:line="240" w:lineRule="auto"/>
        <w:ind w:firstLine="720" w:firstLineChars="0"/>
      </w:pPr>
      <w:r>
        <w:rPr>
          <w:rFonts w:hint="default"/>
          <w:b/>
          <w:bCs/>
          <w:lang w:val="en-US"/>
        </w:rPr>
        <w:t>-Other colors</w:t>
      </w:r>
      <w:r>
        <w:rPr>
          <w:rFonts w:hint="default"/>
          <w:b/>
          <w:bCs/>
        </w:rPr>
        <w:t xml:space="preserve"> zones:</w:t>
      </w:r>
      <w:r>
        <w:rPr>
          <w:rFonts w:hint="default"/>
        </w:rPr>
        <w:t> Moderate activity areas.</w:t>
      </w:r>
    </w:p>
    <w:p w14:paraId="15FE59F6">
      <w:pPr>
        <w:bidi w:val="0"/>
        <w:spacing w:line="240" w:lineRule="auto"/>
      </w:pPr>
    </w:p>
    <w:p w14:paraId="727967EA">
      <w:pPr>
        <w:bidi w:val="0"/>
        <w:spacing w:line="240" w:lineRule="auto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3E092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2F6A6E"/>
    <w:rsid w:val="18D17497"/>
    <w:rsid w:val="1E051B1A"/>
    <w:rsid w:val="24E958EB"/>
    <w:rsid w:val="30623321"/>
    <w:rsid w:val="36CC35E8"/>
    <w:rsid w:val="52083DAE"/>
    <w:rsid w:val="58C41092"/>
    <w:rsid w:val="58CF348F"/>
    <w:rsid w:val="5B736D19"/>
    <w:rsid w:val="623E0920"/>
    <w:rsid w:val="7EF4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REGULAR"/>
    <w:basedOn w:val="1"/>
    <w:qFormat/>
    <w:uiPriority w:val="0"/>
    <w:pPr>
      <w:spacing w:before="480" w:beforeAutospacing="1" w:after="480" w:afterAutospacing="1"/>
    </w:pPr>
    <w:rPr>
      <w:rFonts w:ascii="Times New Roman" w:hAnsi="Times New Roman" w:eastAsia="SimSun" w:cs="Times New Roman"/>
      <w:bCs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298</Words>
  <Characters>1806</Characters>
  <Lines>0</Lines>
  <Paragraphs>0</Paragraphs>
  <TotalTime>4</TotalTime>
  <ScaleCrop>false</ScaleCrop>
  <LinksUpToDate>false</LinksUpToDate>
  <CharactersWithSpaces>2060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2026-06-28T07:29:00Z</dcterms:created>
  <dc:creator>DELL</dc:creator>
  <cp:lastModifiedBy>DELL</cp:lastModifiedBy>
  <dcterms:modified xsi:type="dcterms:W3CDTF">2026-06-29T02:19:08Z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6DFC956D4B474E6ABF716DEA029864B7_11</vt:lpwstr>
  </property>
  <property fmtid="{D5CDD505-2E9C-101B-9397-08002B2CF9AE}" pid="4" name="KSOTemplateDocerSaveRecord">
    <vt:lpwstr>eyJoZGlkIjoiNDYzY2EzZjA4ZTI2ZWQyM2E1NTM5ODM3NDIxNmVmYTUiLCJ1c2VySWQiOiIxMzkxOTIyMTg2MjY0In0=</vt:lpwstr>
  </property>
</Properties>
</file>